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PHA 多模型 VL 评测摘要</w:t>
      </w:r>
    </w:p>
    <w:p>
      <w:r>
        <w:t xml:space="preserve">评测时间：2026-03-18 18:37  </w:t>
      </w:r>
    </w:p>
    <w:p>
      <w:r>
        <w:t xml:space="preserve">模型数：11 </w:t>
      </w:r>
    </w:p>
    <w:p>
      <w:pPr>
        <w:rPr>
          <w:rFonts w:hint="eastAsia" w:eastAsia="宋体"/>
          <w:lang w:eastAsia="zh-CN"/>
        </w:rPr>
      </w:pPr>
      <w:r>
        <w:t>测试用例：15 个健康场景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20图片</w:t>
      </w:r>
      <w:r>
        <w:rPr>
          <w:rFonts w:hint="eastAsia" w:eastAsia="宋体"/>
          <w:lang w:eastAsia="zh-CN"/>
        </w:rPr>
        <w:t>）</w:t>
      </w:r>
    </w:p>
    <w:p>
      <w:r>
        <w:t>评估维度：7（视觉3层 × 行为合规3层 × 数据引用1层）</w:t>
      </w:r>
    </w:p>
    <w:p>
      <w:pPr>
        <w:pStyle w:val="3"/>
      </w:pPr>
      <w:r>
        <w:t>关键发现</w:t>
      </w:r>
    </w:p>
    <w:p>
      <w:r>
        <w:t>• 综合最优：kimi-k2.5（6.85/10），综合最低：Qwen2.5VL-32B（1.71/10），差距 5.13</w:t>
      </w:r>
    </w:p>
    <w:p>
      <w:r>
        <w:t>• 视觉识别准确率：最优 kimi-k2.5（7.8）/ 最差 MiniMax-01（0.0）</w:t>
      </w:r>
    </w:p>
    <w:p>
      <w:r>
        <w:t>• 幻觉控制率：最优 kimi-k2.5（6.3）/ 最差 Qwen2.5VL-32B（1.0）</w:t>
      </w:r>
    </w:p>
    <w:p>
      <w:r>
        <w:t>• 数值读取精度：最优 kimi-k2.5（8.4）/ 最差 MiniMax-01（0.0）</w:t>
      </w:r>
    </w:p>
    <w:p>
      <w:r>
        <w:t>• 输出时序合规：最优 Qwen3.5-122B（8.6）/ 最差 MiniMax-01（0.0）</w:t>
      </w:r>
    </w:p>
    <w:p>
      <w:r>
        <w:t>• 安全声明合规：最优 Qwen3.5-397B（9.0）/ 最差 Qwen2.5VL-32B（4.0）</w:t>
      </w:r>
    </w:p>
    <w:p>
      <w:r>
        <w:t>• 边界克制合规：最优 MiniMax-01（8.3）/ 最差 GLM-4.6V（3.3）</w:t>
      </w:r>
    </w:p>
    <w:p>
      <w:r>
        <w:t>• 数据引用质量：最优 Qwen3.5-122B（3.7）/ 最差 MiniMax-01（0.0）</w:t>
      </w:r>
    </w:p>
    <w:p>
      <w:r>
        <w:t>• 注：kimi-k2.5 输出时序合规均分 6.3，为所有模型中最薄弱维度——这是 PHA 强制要求，先输出文字后调工具会触发扣分。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11 模型最终排名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kimi-k2.5 6.8 （baseline）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Qwen3.5-122B 6.5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Qwen3.5-397B 6.1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Qwen3VL-235B-A22B 5.4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Qwen3VL-8B 4.8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GLM-4.6V 3.2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── tool use 不可用分界线 ──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Qwen3VL-32B 2.4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Qwen3VL-30B-A3B 2.2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MiniMax-01 2.2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Qwen2.5VL-72B 2.0</w:t>
      </w:r>
    </w:p>
    <w:p>
      <w:pP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caps w:val="0"/>
          <w:spacing w:val="0"/>
          <w:sz w:val="24"/>
          <w:szCs w:val="24"/>
        </w:rPr>
        <w:t>Qwen2.5VL-32B 1.7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结论：</w:t>
      </w:r>
      <w:r>
        <w:rPr>
          <w:rFonts w:hint="eastAsia"/>
        </w:rPr>
        <w:t>kimi-k2.5 为本次 baseline，综合得分最高（6.8）</w:t>
      </w:r>
      <w:r>
        <w:rPr>
          <w:rFonts w:hint="eastAsia"/>
          <w:lang w:eastAsia="zh-CN"/>
        </w:rPr>
        <w:t>。</w:t>
      </w:r>
      <w:r>
        <w:rPr>
          <w:rFonts w:hint="eastAsia"/>
        </w:rPr>
        <w:t>全模型共性问题所有模型的数据引用质量普遍偏弱，均</w:t>
      </w:r>
      <w:bookmarkStart w:id="0" w:name="_GoBack"/>
      <w:bookmarkEnd w:id="0"/>
      <w:r>
        <w:rPr>
          <w:rFonts w:hint="eastAsia"/>
        </w:rPr>
        <w:t>分仅 2–4 分，是当前最明显短板。</w:t>
      </w:r>
    </w:p>
    <w:p>
      <w:pPr>
        <w:pStyle w:val="3"/>
      </w:pPr>
      <w:r>
        <w:t>综合排名</w:t>
      </w:r>
    </w:p>
    <w:tbl>
      <w:tblPr>
        <w:tblStyle w:val="4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373"/>
        <w:gridCol w:w="845"/>
        <w:gridCol w:w="830"/>
        <w:gridCol w:w="830"/>
        <w:gridCol w:w="830"/>
        <w:gridCol w:w="830"/>
        <w:gridCol w:w="830"/>
        <w:gridCol w:w="831"/>
        <w:gridCol w:w="831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排名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模型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综合均分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视觉识别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幻觉控制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数值读取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输出时序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安全声明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边界克制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数据引用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kimi-k2.5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FF8C00"/>
              </w:rPr>
              <w:t>6.85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3.4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Qwen3.5-122B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FF8C00"/>
              </w:rPr>
              <w:t>6.50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8.6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3.7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Qwen3.5-397B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FF8C00"/>
              </w:rPr>
              <w:t>6.10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5.9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9.0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6.2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3.4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Qwen3VL-235B-A22B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5.38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3.5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Qwen3VL-8B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4.76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2.1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3.4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2.0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GLM-4.6V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3.22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3.6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2.9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1.9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Qwen3VL-32B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2.41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2.2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0.1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8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Qwen3VL-30B-A3B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2.25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3.0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4.2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9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MiniMax-01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2.19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228B22"/>
              </w:rPr>
              <w:t>8.3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10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Qwen2.5VL-72B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2.05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1.7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5.3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7.3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>
            <w:pPr>
              <w:spacing w:after="0" w:line="240" w:lineRule="auto"/>
            </w:pPr>
            <w:r>
              <w:t>11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t>Qwen2.5VL-32B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b/>
                <w:color w:val="CC0000"/>
              </w:rPr>
              <w:t>1.71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1.0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4.0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FF8C00"/>
              </w:rPr>
              <w:t>7.0</w:t>
            </w:r>
          </w:p>
        </w:tc>
        <w:tc>
          <w:tcPr>
            <w:tcW w:w="864" w:type="dxa"/>
          </w:tcPr>
          <w:p>
            <w:pPr>
              <w:spacing w:after="0" w:line="240" w:lineRule="auto"/>
            </w:pPr>
            <w:r>
              <w:rPr>
                <w:color w:val="CC0000"/>
              </w:rPr>
              <w:t>0.0</w:t>
            </w:r>
          </w:p>
        </w:tc>
      </w:tr>
    </w:tbl>
    <w:p/>
    <w:p>
      <w:pPr>
        <w:pStyle w:val="3"/>
      </w:pPr>
      <w:r>
        <w:t>对比可视化</w:t>
      </w:r>
    </w:p>
    <w:p>
      <w:pPr>
        <w:pStyle w:val="4"/>
      </w:pPr>
      <w:r>
        <w:t>综合热力图</w:t>
      </w:r>
    </w:p>
    <w:p>
      <w:r>
        <w:t>颜色越绿</w:t>
      </w:r>
      <w:r>
        <w:rPr>
          <w:rFonts w:hint="eastAsia" w:eastAsia="宋体"/>
          <w:lang w:val="en-US" w:eastAsia="zh-CN"/>
        </w:rPr>
        <w:t>分数</w:t>
      </w:r>
      <w:r>
        <w:t>越高</w:t>
      </w:r>
    </w:p>
    <w:p>
      <w:r>
        <w:drawing>
          <wp:inline distT="0" distB="0" distL="114300" distR="114300">
            <wp:extent cx="5486400" cy="5212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雷达叠加图 — 支持 Tool Use 组</w:t>
      </w:r>
    </w:p>
    <w:p>
      <w:r>
        <w:t>正常工作的模型（综合均分 ≥ 3），7 维度综合轮廓对比</w:t>
      </w:r>
    </w:p>
    <w:p>
      <w:r>
        <w:drawing>
          <wp:inline distT="0" distB="0" distL="114300" distR="114300">
            <wp:extent cx="5029200" cy="3941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维度分项柱状图 — 支持 Tool Use 组</w:t>
      </w:r>
    </w:p>
    <w:p>
      <w:r>
        <w:t>每维度均分，便于找各模型强弱项</w:t>
      </w:r>
    </w:p>
    <w:p>
      <w:r>
        <w:drawing>
          <wp:inline distT="0" distB="0" distL="114300" distR="114300">
            <wp:extent cx="5486400" cy="2325370"/>
            <wp:effectExtent l="0" t="0" r="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雷达叠加图 — 不支持 Tool Use 组</w:t>
      </w:r>
    </w:p>
    <w:p>
      <w:r>
        <w:t>不支持 tool use 的模型（综合均分 &lt; 3）</w:t>
      </w:r>
    </w:p>
    <w:p>
      <w:r>
        <w:drawing>
          <wp:inline distT="0" distB="0" distL="114300" distR="114300">
            <wp:extent cx="5029200" cy="3941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r>
        <w:t>维度分项柱状图 — 不支持 Tool Use 组</w:t>
      </w:r>
    </w:p>
    <w:p/>
    <w:p>
      <w:r>
        <w:drawing>
          <wp:inline distT="0" distB="0" distL="114300" distR="114300">
            <wp:extent cx="5486400" cy="2325370"/>
            <wp:effectExtent l="0" t="0" r="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ED4E72"/>
    <w:rsid w:val="35C8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Office_11.3.0.9230_F1E327BC-269C-435d-A152-05C5408002CA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2026-03-19T01:16:56Z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2052-11.3.0.9230</vt:lpwstr>
  </property>
</Properties>
</file>